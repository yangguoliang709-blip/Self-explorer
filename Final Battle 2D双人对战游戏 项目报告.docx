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6EEB5">
      <w:pPr>
        <w:spacing w:before="480" w:after="480" w:line="288" w:lineRule="auto"/>
        <w:ind w:left="0"/>
        <w:rPr>
          <w:sz w:val="22"/>
          <w:szCs w:val="24"/>
        </w:rPr>
      </w:pPr>
      <w:r>
        <w:rPr>
          <w:rFonts w:ascii="Arial" w:hAnsi="Arial" w:eastAsia="等线" w:cs="Arial"/>
          <w:b/>
          <w:sz w:val="56"/>
          <w:szCs w:val="24"/>
        </w:rPr>
        <w:t>Final Battle 2D双人对战游戏 项目报告</w:t>
      </w:r>
    </w:p>
    <w:p w14:paraId="54BE529F">
      <w:pPr>
        <w:spacing w:before="120" w:after="120" w:line="288" w:lineRule="auto"/>
        <w:ind w:left="0"/>
        <w:jc w:val="left"/>
        <w:rPr>
          <w:rFonts w:hint="default" w:eastAsia="等线"/>
          <w:sz w:val="22"/>
          <w:szCs w:val="24"/>
          <w:lang w:val="en-US" w:eastAsia="zh-CN"/>
        </w:rPr>
      </w:pPr>
      <w:r>
        <w:rPr>
          <w:rFonts w:ascii="Arial" w:hAnsi="Arial" w:eastAsia="等线" w:cs="Arial"/>
          <w:b/>
          <w:sz w:val="24"/>
          <w:szCs w:val="24"/>
        </w:rPr>
        <w:t>姓名</w:t>
      </w:r>
      <w:r>
        <w:rPr>
          <w:rFonts w:ascii="Arial" w:hAnsi="Arial" w:eastAsia="等线" w:cs="Arial"/>
          <w:sz w:val="24"/>
          <w:szCs w:val="24"/>
        </w:rPr>
        <w:t>：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杨国梁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b/>
          <w:sz w:val="24"/>
          <w:szCs w:val="24"/>
        </w:rPr>
        <w:t>学号</w:t>
      </w:r>
      <w:r>
        <w:rPr>
          <w:rFonts w:ascii="Arial" w:hAnsi="Arial" w:eastAsia="等线" w:cs="Arial"/>
          <w:sz w:val="24"/>
          <w:szCs w:val="24"/>
        </w:rPr>
        <w:t>：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2512595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b/>
          <w:sz w:val="24"/>
          <w:szCs w:val="24"/>
        </w:rPr>
        <w:t>专业</w:t>
      </w:r>
      <w:r>
        <w:rPr>
          <w:rFonts w:ascii="Arial" w:hAnsi="Arial" w:eastAsia="等线" w:cs="Arial"/>
          <w:sz w:val="24"/>
          <w:szCs w:val="24"/>
        </w:rPr>
        <w:t>：计算机类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b/>
          <w:sz w:val="24"/>
          <w:szCs w:val="24"/>
        </w:rPr>
        <w:t>完成日期</w:t>
      </w:r>
      <w:r>
        <w:rPr>
          <w:rFonts w:ascii="Arial" w:hAnsi="Arial" w:eastAsia="等线" w:cs="Arial"/>
          <w:sz w:val="24"/>
          <w:szCs w:val="24"/>
        </w:rPr>
        <w:t>：2026 年 5 月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5日</w:t>
      </w:r>
    </w:p>
    <w:p w14:paraId="500FB9F7">
      <w:pPr>
        <w:spacing w:before="320" w:after="120" w:line="288" w:lineRule="auto"/>
        <w:ind w:left="0"/>
        <w:jc w:val="left"/>
        <w:outlineLvl w:val="1"/>
        <w:rPr>
          <w:sz w:val="22"/>
          <w:szCs w:val="24"/>
        </w:rPr>
      </w:pPr>
      <w:bookmarkStart w:id="0" w:name="heading_0"/>
      <w:r>
        <w:rPr>
          <w:rFonts w:ascii="Arial" w:hAnsi="Arial" w:eastAsia="等线" w:cs="Arial"/>
          <w:b/>
          <w:sz w:val="36"/>
          <w:szCs w:val="24"/>
        </w:rPr>
        <w:t>一、项目概述</w:t>
      </w:r>
      <w:bookmarkEnd w:id="0"/>
    </w:p>
    <w:p w14:paraId="339ED675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1" w:name="heading_1"/>
      <w:r>
        <w:rPr>
          <w:rFonts w:ascii="Arial" w:hAnsi="Arial" w:eastAsia="等线" w:cs="Arial"/>
          <w:b/>
          <w:sz w:val="32"/>
          <w:szCs w:val="24"/>
        </w:rPr>
        <w:t>1.1 项目背景</w:t>
      </w:r>
      <w:bookmarkEnd w:id="1"/>
    </w:p>
    <w:p w14:paraId="6DF6DC71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本项目为</w:t>
      </w:r>
      <w:r>
        <w:rPr>
          <w:rFonts w:ascii="Arial" w:hAnsi="Arial" w:eastAsia="等线" w:cs="Arial"/>
          <w:b/>
          <w:sz w:val="24"/>
          <w:szCs w:val="24"/>
        </w:rPr>
        <w:t>基于 C++ + Qt 框架</w:t>
      </w:r>
      <w:r>
        <w:rPr>
          <w:rFonts w:ascii="Arial" w:hAnsi="Arial" w:eastAsia="等线" w:cs="Arial"/>
          <w:sz w:val="24"/>
          <w:szCs w:val="24"/>
        </w:rPr>
        <w:t>开发的 2D 像素风格本地双人对战游戏，项目经历</w:t>
      </w:r>
      <w:r>
        <w:rPr>
          <w:rFonts w:ascii="Arial" w:hAnsi="Arial" w:eastAsia="等线" w:cs="Arial"/>
          <w:b/>
          <w:sz w:val="24"/>
          <w:szCs w:val="24"/>
        </w:rPr>
        <w:t>三个版本迭代</w:t>
      </w:r>
      <w:r>
        <w:rPr>
          <w:rFonts w:ascii="Arial" w:hAnsi="Arial" w:eastAsia="等线" w:cs="Arial"/>
          <w:sz w:val="24"/>
          <w:szCs w:val="24"/>
        </w:rPr>
        <w:t>：从最初控制台文字对战原型，到 Qt 图形界面初级版本，最终迭代为拥有完整角色动画、战斗机制、多回合赛制、解压即玩并开源托管的成品游戏。</w:t>
      </w:r>
    </w:p>
    <w:p w14:paraId="10B8A0EF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全程覆盖</w:t>
      </w:r>
      <w:r>
        <w:rPr>
          <w:rFonts w:ascii="Arial" w:hAnsi="Arial" w:eastAsia="等线" w:cs="Arial"/>
          <w:b/>
          <w:sz w:val="24"/>
          <w:szCs w:val="24"/>
        </w:rPr>
        <w:t>游戏策划、角色设计、动作帧制作、逻辑编码、玩法迭代、打包发布、GitHub 开源托管</w:t>
      </w:r>
      <w:r>
        <w:rPr>
          <w:rFonts w:ascii="Arial" w:hAnsi="Arial" w:eastAsia="等线" w:cs="Arial"/>
          <w:sz w:val="24"/>
          <w:szCs w:val="24"/>
        </w:rPr>
        <w:t>完整流程，既巩固 C++ 面向对象、Qt 绘图与事件编程能力，也完整实践小型游戏从原型到成品的全开发流程。</w:t>
      </w:r>
    </w:p>
    <w:p w14:paraId="64A31573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2" w:name="heading_2"/>
      <w:r>
        <w:rPr>
          <w:rFonts w:ascii="Arial" w:hAnsi="Arial" w:eastAsia="等线" w:cs="Arial"/>
          <w:b/>
          <w:sz w:val="32"/>
          <w:szCs w:val="24"/>
        </w:rPr>
        <w:t>1.2 项目主要功能</w:t>
      </w:r>
      <w:bookmarkEnd w:id="2"/>
    </w:p>
    <w:p w14:paraId="105509D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双角色体系：</w:t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角色</w:t>
      </w:r>
      <w:r>
        <w:rPr>
          <w:rFonts w:ascii="Arial" w:hAnsi="Arial" w:eastAsia="等线" w:cs="Arial"/>
          <w:sz w:val="24"/>
          <w:szCs w:val="24"/>
        </w:rPr>
        <w:t>职业差异化设计；</w:t>
      </w:r>
    </w:p>
    <w:p w14:paraId="23B448DC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四朝向全套动画：待机、行走、攻击、闪避翻滚；</w:t>
      </w:r>
    </w:p>
    <w:p w14:paraId="0B4D7D6E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完整战斗系统：攻击判定、受击闪烁、击退、屏幕震动、伤害数字飘字；</w:t>
      </w:r>
    </w:p>
    <w:p w14:paraId="12CEF198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战术玩法：闪避翻滚 + 无敌帧、技能冷却；</w:t>
      </w:r>
    </w:p>
    <w:p w14:paraId="2415A7A7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竞技模式：多回合三局两胜赛制、比分统计、回合重置；</w:t>
      </w:r>
    </w:p>
    <w:p w14:paraId="265592BA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项目部署：Qt 独立打包、免安装解压即玩、GitHub 源码托管 + Release 大文件发布。</w:t>
      </w:r>
    </w:p>
    <w:p w14:paraId="11AA4514">
      <w:pPr>
        <w:spacing w:before="320" w:after="120" w:line="288" w:lineRule="auto"/>
        <w:ind w:left="0"/>
        <w:jc w:val="left"/>
        <w:outlineLvl w:val="1"/>
        <w:rPr>
          <w:sz w:val="22"/>
          <w:szCs w:val="24"/>
        </w:rPr>
      </w:pPr>
      <w:bookmarkStart w:id="3" w:name="heading_3"/>
      <w:r>
        <w:rPr>
          <w:rFonts w:ascii="Arial" w:hAnsi="Arial" w:eastAsia="等线" w:cs="Arial"/>
          <w:b/>
          <w:sz w:val="36"/>
          <w:szCs w:val="24"/>
        </w:rPr>
        <w:t>二、项目迭代三个版本整体介绍</w:t>
      </w:r>
      <w:bookmarkEnd w:id="3"/>
    </w:p>
    <w:p w14:paraId="4C33C330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4" w:name="heading_4"/>
      <w:r>
        <w:rPr>
          <w:rFonts w:ascii="Arial" w:hAnsi="Arial" w:eastAsia="等线" w:cs="Arial"/>
          <w:b/>
          <w:sz w:val="32"/>
          <w:szCs w:val="24"/>
        </w:rPr>
        <w:t>2.1 第一版本：控制台文字对战版（V1.0）</w:t>
      </w:r>
      <w:bookmarkEnd w:id="4"/>
    </w:p>
    <w:p w14:paraId="585A4BB3">
      <w:pPr>
        <w:spacing w:before="260" w:after="120" w:line="288" w:lineRule="auto"/>
        <w:ind w:left="0"/>
        <w:jc w:val="left"/>
        <w:outlineLvl w:val="3"/>
        <w:rPr>
          <w:sz w:val="22"/>
          <w:szCs w:val="24"/>
        </w:rPr>
      </w:pPr>
      <w:bookmarkStart w:id="5" w:name="heading_5"/>
      <w:r>
        <w:rPr>
          <w:rFonts w:ascii="Arial" w:hAnsi="Arial" w:eastAsia="等线" w:cs="Arial"/>
          <w:b/>
          <w:sz w:val="32"/>
          <w:szCs w:val="24"/>
        </w:rPr>
        <w:t>2.1.1 开发目标</w:t>
      </w:r>
      <w:bookmarkEnd w:id="5"/>
    </w:p>
    <w:p w14:paraId="7ECFCA48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不做图形界面，先用</w:t>
      </w:r>
      <w:r>
        <w:rPr>
          <w:rFonts w:ascii="Arial" w:hAnsi="Arial" w:eastAsia="等线" w:cs="Arial"/>
          <w:b/>
          <w:sz w:val="24"/>
          <w:szCs w:val="24"/>
        </w:rPr>
        <w:t>C++ 控制台</w:t>
      </w:r>
      <w:r>
        <w:rPr>
          <w:rFonts w:ascii="Arial" w:hAnsi="Arial" w:eastAsia="等线" w:cs="Arial"/>
          <w:sz w:val="24"/>
          <w:szCs w:val="24"/>
        </w:rPr>
        <w:t>把游戏核心对战逻辑跑通，验证角色属性、伤害计算、回合对战、胜负判定基础架构。</w:t>
      </w:r>
    </w:p>
    <w:p w14:paraId="4B835AAC">
      <w:pPr>
        <w:spacing w:before="260" w:after="120" w:line="288" w:lineRule="auto"/>
        <w:ind w:left="0"/>
        <w:jc w:val="left"/>
        <w:outlineLvl w:val="3"/>
        <w:rPr>
          <w:sz w:val="22"/>
          <w:szCs w:val="24"/>
        </w:rPr>
      </w:pPr>
      <w:bookmarkStart w:id="6" w:name="heading_6"/>
      <w:r>
        <w:rPr>
          <w:rFonts w:ascii="Arial" w:hAnsi="Arial" w:eastAsia="等线" w:cs="Arial"/>
          <w:b/>
          <w:sz w:val="32"/>
          <w:szCs w:val="24"/>
        </w:rPr>
        <w:t>2.1.2 实现内容</w:t>
      </w:r>
      <w:bookmarkEnd w:id="6"/>
    </w:p>
    <w:p w14:paraId="6821E8EA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设计骑士、法师基础属性：血量、攻击、防御等数值；</w:t>
      </w:r>
    </w:p>
    <w:p w14:paraId="1DBE1D08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实现回合制文字对战，玩家输入指令进行攻击；</w:t>
      </w:r>
    </w:p>
    <w:p w14:paraId="5D253B75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控制台实时打印双方血量、对战过程、伤害结果；</w:t>
      </w:r>
    </w:p>
    <w:p w14:paraId="21047262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基础胜负逻辑：一方血量为零则对局结束。</w:t>
      </w:r>
    </w:p>
    <w:p w14:paraId="452DC920">
      <w:pPr>
        <w:spacing w:before="260" w:after="120" w:line="288" w:lineRule="auto"/>
        <w:ind w:left="0"/>
        <w:jc w:val="left"/>
        <w:outlineLvl w:val="3"/>
        <w:rPr>
          <w:sz w:val="22"/>
          <w:szCs w:val="24"/>
        </w:rPr>
      </w:pPr>
      <w:bookmarkStart w:id="7" w:name="heading_7"/>
      <w:r>
        <w:rPr>
          <w:rFonts w:ascii="Arial" w:hAnsi="Arial" w:eastAsia="等线" w:cs="Arial"/>
          <w:b/>
          <w:sz w:val="32"/>
          <w:szCs w:val="24"/>
        </w:rPr>
        <w:t>2.1.3 版本缺陷</w:t>
      </w:r>
      <w:bookmarkEnd w:id="7"/>
    </w:p>
    <w:p w14:paraId="5FB6A845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仅文字交互，无画面、无动画、无操作手感；玩法单一，无闪避、无技能、无多回合竞技；只能作为逻辑原型，无法作为成品游戏使用。</w:t>
      </w:r>
    </w:p>
    <w:p w14:paraId="73FC0D27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8" w:name="heading_8"/>
      <w:r>
        <w:rPr>
          <w:rFonts w:ascii="Arial" w:hAnsi="Arial" w:eastAsia="等线" w:cs="Arial"/>
          <w:b/>
          <w:sz w:val="32"/>
          <w:szCs w:val="24"/>
        </w:rPr>
        <w:t>2.2 第二版本：Qt 图形界面基础版（V2.0）</w:t>
      </w:r>
      <w:bookmarkEnd w:id="8"/>
    </w:p>
    <w:p w14:paraId="5BB9D278">
      <w:pPr>
        <w:spacing w:before="260" w:after="120" w:line="288" w:lineRule="auto"/>
        <w:ind w:left="0"/>
        <w:jc w:val="left"/>
        <w:outlineLvl w:val="3"/>
        <w:rPr>
          <w:sz w:val="22"/>
          <w:szCs w:val="24"/>
        </w:rPr>
      </w:pPr>
      <w:bookmarkStart w:id="9" w:name="heading_9"/>
      <w:r>
        <w:rPr>
          <w:rFonts w:ascii="Arial" w:hAnsi="Arial" w:eastAsia="等线" w:cs="Arial"/>
          <w:b/>
          <w:sz w:val="32"/>
          <w:szCs w:val="24"/>
        </w:rPr>
        <w:t>2.2.1 开发目标</w:t>
      </w:r>
      <w:bookmarkEnd w:id="9"/>
    </w:p>
    <w:p w14:paraId="469EA0C7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从控制台升级为</w:t>
      </w:r>
      <w:r>
        <w:rPr>
          <w:rFonts w:ascii="Arial" w:hAnsi="Arial" w:eastAsia="等线" w:cs="Arial"/>
          <w:b/>
          <w:sz w:val="24"/>
          <w:szCs w:val="24"/>
        </w:rPr>
        <w:t>Qt 窗口图形游戏</w:t>
      </w:r>
      <w:r>
        <w:rPr>
          <w:rFonts w:ascii="Arial" w:hAnsi="Arial" w:eastAsia="等线" w:cs="Arial"/>
          <w:sz w:val="24"/>
          <w:szCs w:val="24"/>
        </w:rPr>
        <w:t>，搭建可视化游戏窗口、地图、角色显示，实现双人键盘操作、基础移动与近身对战。</w:t>
      </w:r>
    </w:p>
    <w:p w14:paraId="7FD9EF16">
      <w:pPr>
        <w:spacing w:before="260" w:after="120" w:line="288" w:lineRule="auto"/>
        <w:ind w:left="0"/>
        <w:jc w:val="left"/>
        <w:outlineLvl w:val="3"/>
        <w:rPr>
          <w:sz w:val="22"/>
          <w:szCs w:val="24"/>
        </w:rPr>
      </w:pPr>
      <w:bookmarkStart w:id="10" w:name="heading_10"/>
      <w:r>
        <w:rPr>
          <w:rFonts w:ascii="Arial" w:hAnsi="Arial" w:eastAsia="等线" w:cs="Arial"/>
          <w:b/>
          <w:sz w:val="32"/>
          <w:szCs w:val="24"/>
        </w:rPr>
        <w:t>2.2.2 实现内容</w:t>
      </w:r>
      <w:bookmarkEnd w:id="10"/>
    </w:p>
    <w:p w14:paraId="4D1CB534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基于 Qt Creator 搭建游戏主窗口，绘制游戏地图背景；</w:t>
      </w:r>
    </w:p>
    <w:p w14:paraId="251BB2EA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导入像素角色素材，实现骑士、法师人物显示；</w:t>
      </w:r>
    </w:p>
    <w:p w14:paraId="22D7033A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绑定双人独立按键，实现上下左右四方向移动；</w:t>
      </w:r>
    </w:p>
    <w:p w14:paraId="4CA7241C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增加地图边界碰撞，防止角色走出地图；</w:t>
      </w:r>
    </w:p>
    <w:p w14:paraId="1ACF6EDE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实现基础近身攻击判定、血量条 UI 显示、简单受击掉血逻辑。</w:t>
      </w:r>
    </w:p>
    <w:p w14:paraId="619972A8">
      <w:pPr>
        <w:spacing w:before="260" w:after="120" w:line="288" w:lineRule="auto"/>
        <w:ind w:left="0"/>
        <w:jc w:val="left"/>
        <w:outlineLvl w:val="3"/>
        <w:rPr>
          <w:sz w:val="22"/>
          <w:szCs w:val="24"/>
        </w:rPr>
      </w:pPr>
      <w:bookmarkStart w:id="11" w:name="heading_11"/>
      <w:r>
        <w:rPr>
          <w:rFonts w:ascii="Arial" w:hAnsi="Arial" w:eastAsia="等线" w:cs="Arial"/>
          <w:b/>
          <w:sz w:val="32"/>
          <w:szCs w:val="24"/>
        </w:rPr>
        <w:t>2.2.3 版本缺陷</w:t>
      </w:r>
      <w:bookmarkEnd w:id="11"/>
    </w:p>
    <w:p w14:paraId="0FE90CDE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角色无完整动画，只有静态立绘；无行走、待机、攻击帧动画；缺少打击感反馈，没有伤害数字、屏幕震动、角色闪红；玩法简陋，没有闪避、没有多回合，整体完成度低。</w:t>
      </w:r>
    </w:p>
    <w:p w14:paraId="4533E3FC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12" w:name="heading_12"/>
      <w:r>
        <w:rPr>
          <w:rFonts w:ascii="Arial" w:hAnsi="Arial" w:eastAsia="等线" w:cs="Arial"/>
          <w:b/>
          <w:sz w:val="32"/>
          <w:szCs w:val="24"/>
        </w:rPr>
        <w:t>2.3 第三版本：完整成品优化发布版（V3.0 最终版）</w:t>
      </w:r>
      <w:bookmarkEnd w:id="12"/>
    </w:p>
    <w:p w14:paraId="58920BB2">
      <w:pPr>
        <w:spacing w:before="260" w:after="120" w:line="288" w:lineRule="auto"/>
        <w:ind w:left="0"/>
        <w:jc w:val="left"/>
        <w:outlineLvl w:val="3"/>
        <w:rPr>
          <w:sz w:val="22"/>
          <w:szCs w:val="24"/>
        </w:rPr>
      </w:pPr>
      <w:bookmarkStart w:id="13" w:name="heading_13"/>
      <w:r>
        <w:rPr>
          <w:rFonts w:ascii="Arial" w:hAnsi="Arial" w:eastAsia="等线" w:cs="Arial"/>
          <w:b/>
          <w:sz w:val="32"/>
          <w:szCs w:val="24"/>
        </w:rPr>
        <w:t>2.3.1 开发目标</w:t>
      </w:r>
      <w:bookmarkEnd w:id="13"/>
    </w:p>
    <w:p w14:paraId="70D3EEE2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在 V2.0 基础上进行</w:t>
      </w:r>
      <w:r>
        <w:rPr>
          <w:rFonts w:ascii="Arial" w:hAnsi="Arial" w:eastAsia="等线" w:cs="Arial"/>
          <w:b/>
          <w:sz w:val="24"/>
          <w:szCs w:val="24"/>
        </w:rPr>
        <w:t>全面美术、动画、玩法、手感、发布</w:t>
      </w:r>
      <w:r>
        <w:rPr>
          <w:rFonts w:ascii="Arial" w:hAnsi="Arial" w:eastAsia="等线" w:cs="Arial"/>
          <w:sz w:val="24"/>
          <w:szCs w:val="24"/>
        </w:rPr>
        <w:t>全维度优化，做成一款完整可玩、可发布、可开源分享的正式游戏。</w:t>
      </w:r>
    </w:p>
    <w:p w14:paraId="75A72C9E">
      <w:pPr>
        <w:spacing w:before="260" w:after="120" w:line="288" w:lineRule="auto"/>
        <w:ind w:left="0"/>
        <w:jc w:val="left"/>
        <w:outlineLvl w:val="3"/>
        <w:rPr>
          <w:sz w:val="22"/>
          <w:szCs w:val="24"/>
        </w:rPr>
      </w:pPr>
      <w:bookmarkStart w:id="14" w:name="heading_14"/>
      <w:r>
        <w:rPr>
          <w:rFonts w:ascii="Arial" w:hAnsi="Arial" w:eastAsia="等线" w:cs="Arial"/>
          <w:b/>
          <w:sz w:val="32"/>
          <w:szCs w:val="24"/>
        </w:rPr>
        <w:t>2.3.2 核心新增与优化内容</w:t>
      </w:r>
      <w:bookmarkEnd w:id="14"/>
    </w:p>
    <w:p w14:paraId="40F9221C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全套像素动画系统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为骑士、法师分别制作</w:t>
      </w:r>
      <w:r>
        <w:rPr>
          <w:rFonts w:ascii="Arial" w:hAnsi="Arial" w:eastAsia="等线" w:cs="Arial"/>
          <w:b/>
          <w:sz w:val="24"/>
          <w:szCs w:val="24"/>
        </w:rPr>
        <w:t>上、下、左、右四个朝向</w:t>
      </w:r>
      <w:r>
        <w:rPr>
          <w:rFonts w:ascii="Arial" w:hAnsi="Arial" w:eastAsia="等线" w:cs="Arial"/>
          <w:sz w:val="24"/>
          <w:szCs w:val="24"/>
        </w:rPr>
        <w:t>：</w:t>
      </w:r>
    </w:p>
    <w:p w14:paraId="17AE5377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待机：2 帧呼吸微动循环，人物轻微起伏；</w:t>
      </w:r>
    </w:p>
    <w:p w14:paraId="7A3FABE2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行走：4 帧步伐循环，衣袍、披风随动作自然摆动；</w:t>
      </w:r>
    </w:p>
    <w:p w14:paraId="167A3332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攻击：4 帧前摇 — 出招 — 命中 — 收招完整动作；</w:t>
      </w:r>
    </w:p>
    <w:p w14:paraId="47CF1FA3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闪避翻滚：4 帧翻滚位移 + 起身，适配四方向翻滚。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角色手感差异化：骑士动作厚重沉稳，法师动作轻盈飘逸。</w:t>
      </w:r>
    </w:p>
    <w:p w14:paraId="70306621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战斗手感与视觉反馈</w:t>
      </w:r>
    </w:p>
    <w:p w14:paraId="187D03DD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加入伤害飘字：普通伤害白色、暴击橙红色，向上漂浮渐变消失；</w:t>
      </w:r>
    </w:p>
    <w:p w14:paraId="7C50608E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受击效果：被攻击瞬间角色闪白 / 闪红短暂闪烁；</w:t>
      </w:r>
    </w:p>
    <w:p w14:paraId="6102B237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击退效果：命中后角色小幅后退，不站桩互殴；</w:t>
      </w:r>
    </w:p>
    <w:p w14:paraId="53B18690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屏幕微震动：普攻、暴击、技能命中触发震屏，提升打击感。</w:t>
      </w:r>
    </w:p>
    <w:p w14:paraId="5C4559DA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闪避翻滚机制设计</w:t>
      </w:r>
    </w:p>
    <w:p w14:paraId="470B7CC8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支持四方向翻滚位移；</w:t>
      </w:r>
    </w:p>
    <w:p w14:paraId="101DBEC8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翻滚全程</w:t>
      </w:r>
      <w:r>
        <w:rPr>
          <w:rFonts w:ascii="Arial" w:hAnsi="Arial" w:eastAsia="等线" w:cs="Arial"/>
          <w:b/>
          <w:sz w:val="24"/>
          <w:szCs w:val="24"/>
        </w:rPr>
        <w:t>无敌帧</w:t>
      </w:r>
      <w:r>
        <w:rPr>
          <w:rFonts w:ascii="Arial" w:hAnsi="Arial" w:eastAsia="等线" w:cs="Arial"/>
          <w:sz w:val="24"/>
          <w:szCs w:val="24"/>
        </w:rPr>
        <w:t>，免疫伤害与控制；</w:t>
      </w:r>
    </w:p>
    <w:p w14:paraId="7D7A4169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增加冷却 CD，禁止无限翻滚破坏平衡；</w:t>
      </w:r>
    </w:p>
    <w:p w14:paraId="45B4BEDC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多回合竞技赛制</w:t>
      </w:r>
    </w:p>
    <w:p w14:paraId="72F9C0F2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采用</w:t>
      </w:r>
      <w:r>
        <w:rPr>
          <w:rFonts w:ascii="Arial" w:hAnsi="Arial" w:eastAsia="等线" w:cs="Arial"/>
          <w:b/>
          <w:sz w:val="24"/>
          <w:szCs w:val="24"/>
        </w:rPr>
        <w:t>三局两胜</w:t>
      </w:r>
      <w:r>
        <w:rPr>
          <w:rFonts w:ascii="Arial" w:hAnsi="Arial" w:eastAsia="等线" w:cs="Arial"/>
          <w:sz w:val="24"/>
          <w:szCs w:val="24"/>
        </w:rPr>
        <w:t>规则；</w:t>
      </w:r>
    </w:p>
    <w:p w14:paraId="43F4B041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每回合自动重置血量、位置、状态、技能 CD；</w:t>
      </w:r>
    </w:p>
    <w:p w14:paraId="7320553A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实时显示对局比分、回合提示、赛点提示；</w:t>
      </w:r>
    </w:p>
    <w:p w14:paraId="09EA7C0E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支持回合平局判定，时间到血量一致则不计胜场，进入下一回合。</w:t>
      </w:r>
    </w:p>
    <w:p w14:paraId="526ABC0A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项目打包与 GitHub 开源发布</w:t>
      </w:r>
    </w:p>
    <w:p w14:paraId="3B68E906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Qt Release 编译 + windeployqt 打包，整合全部依赖 DLL、图片、音效资源；</w:t>
      </w:r>
    </w:p>
    <w:p w14:paraId="617AC2DC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生成</w:t>
      </w:r>
      <w:r>
        <w:rPr>
          <w:rFonts w:ascii="Arial" w:hAnsi="Arial" w:eastAsia="等线" w:cs="Arial"/>
          <w:b/>
          <w:sz w:val="24"/>
          <w:szCs w:val="24"/>
        </w:rPr>
        <w:t>免安装压缩包</w:t>
      </w:r>
      <w:r>
        <w:rPr>
          <w:rFonts w:ascii="Arial" w:hAnsi="Arial" w:eastAsia="等线" w:cs="Arial"/>
          <w:sz w:val="24"/>
          <w:szCs w:val="24"/>
        </w:rPr>
        <w:t>，解压双击 exe 即可游玩；</w:t>
      </w:r>
    </w:p>
    <w:p w14:paraId="408F1BE7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源码通过 GitHub Desktop 上传仓库；</w:t>
      </w:r>
    </w:p>
    <w:p w14:paraId="00449CF0">
      <w:pPr>
        <w:spacing w:before="320" w:after="120" w:line="288" w:lineRule="auto"/>
        <w:ind w:left="0"/>
        <w:jc w:val="left"/>
        <w:outlineLvl w:val="1"/>
        <w:rPr>
          <w:sz w:val="22"/>
          <w:szCs w:val="24"/>
        </w:rPr>
      </w:pPr>
      <w:bookmarkStart w:id="15" w:name="heading_15"/>
      <w:r>
        <w:rPr>
          <w:rFonts w:ascii="Arial" w:hAnsi="Arial" w:eastAsia="等线" w:cs="Arial"/>
          <w:b/>
          <w:sz w:val="36"/>
          <w:szCs w:val="24"/>
        </w:rPr>
        <w:t>三、系统总体设计</w:t>
      </w:r>
      <w:bookmarkEnd w:id="15"/>
    </w:p>
    <w:p w14:paraId="4214C724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16" w:name="heading_16"/>
      <w:r>
        <w:rPr>
          <w:rFonts w:ascii="Arial" w:hAnsi="Arial" w:eastAsia="等线" w:cs="Arial"/>
          <w:b/>
          <w:sz w:val="32"/>
          <w:szCs w:val="24"/>
        </w:rPr>
        <w:t>3.1 整体架构分层</w:t>
      </w:r>
      <w:bookmarkEnd w:id="16"/>
    </w:p>
    <w:p w14:paraId="0E5A6DED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界面 UI 层</w:t>
      </w:r>
      <w:r>
        <w:rPr>
          <w:rFonts w:ascii="Arial" w:hAnsi="Arial" w:eastAsia="等线" w:cs="Arial"/>
          <w:sz w:val="24"/>
          <w:szCs w:val="24"/>
        </w:rPr>
        <w:t>：游戏主窗口、血条、比分面板、回合提示、暂停界面；</w:t>
      </w:r>
    </w:p>
    <w:p w14:paraId="7AF48B3F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角色动画层</w:t>
      </w:r>
      <w:r>
        <w:rPr>
          <w:rFonts w:ascii="Arial" w:hAnsi="Arial" w:eastAsia="等线" w:cs="Arial"/>
          <w:sz w:val="24"/>
          <w:szCs w:val="24"/>
        </w:rPr>
        <w:t>：角色基类、骑士 / 法师派生类、动画帧加载与状态机切换；</w:t>
      </w:r>
    </w:p>
    <w:p w14:paraId="0A637E15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战斗逻辑层</w:t>
      </w:r>
      <w:r>
        <w:rPr>
          <w:rFonts w:ascii="Arial" w:hAnsi="Arial" w:eastAsia="等线" w:cs="Arial"/>
          <w:sz w:val="24"/>
          <w:szCs w:val="24"/>
        </w:rPr>
        <w:t>：攻击碰撞判定、伤害计算、受击处理、无敌帧、击退逻辑；</w:t>
      </w:r>
    </w:p>
    <w:p w14:paraId="6F255FEF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玩法控制层</w:t>
      </w:r>
      <w:r>
        <w:rPr>
          <w:rFonts w:ascii="Arial" w:hAnsi="Arial" w:eastAsia="等线" w:cs="Arial"/>
          <w:sz w:val="24"/>
          <w:szCs w:val="24"/>
        </w:rPr>
        <w:t>：多回合管理、输入按键监听、游戏状态流转；</w:t>
      </w:r>
    </w:p>
    <w:p w14:paraId="799CC08A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发布部署层</w:t>
      </w:r>
      <w:r>
        <w:rPr>
          <w:rFonts w:ascii="Arial" w:hAnsi="Arial" w:eastAsia="等线" w:cs="Arial"/>
          <w:sz w:val="24"/>
          <w:szCs w:val="24"/>
        </w:rPr>
        <w:t>：Qt 依赖打包、资源整合、GitHub 版本托管与发布。</w:t>
      </w:r>
    </w:p>
    <w:p w14:paraId="348089F5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17" w:name="heading_17"/>
      <w:r>
        <w:rPr>
          <w:rFonts w:ascii="Arial" w:hAnsi="Arial" w:eastAsia="等线" w:cs="Arial"/>
          <w:b/>
          <w:sz w:val="32"/>
          <w:szCs w:val="24"/>
        </w:rPr>
        <w:t>3.2 核心模块组成</w:t>
      </w:r>
      <w:bookmarkEnd w:id="17"/>
    </w:p>
    <w:p w14:paraId="63E8AD4C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角色管理模块：属性、位置、状态、动画控制；</w:t>
      </w:r>
    </w:p>
    <w:p w14:paraId="307E0EAE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动画播放模块：多朝向、多动作帧循环播放；</w:t>
      </w:r>
    </w:p>
    <w:p w14:paraId="6F7AA3C0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战斗判定模块：攻击范围检测、伤害结算、受击反馈；</w:t>
      </w:r>
    </w:p>
    <w:p w14:paraId="42DAA36E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竞技回合模块：回合初始化、比分统计、胜负判定；</w:t>
      </w:r>
    </w:p>
    <w:p w14:paraId="5069AB5E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发布打包模块：程序依赖整合、压缩、开源托管。</w:t>
      </w:r>
    </w:p>
    <w:p w14:paraId="0453A6BF">
      <w:pPr>
        <w:spacing w:before="320" w:after="120" w:line="288" w:lineRule="auto"/>
        <w:ind w:left="0"/>
        <w:jc w:val="left"/>
        <w:outlineLvl w:val="1"/>
        <w:rPr>
          <w:sz w:val="22"/>
          <w:szCs w:val="24"/>
        </w:rPr>
      </w:pPr>
      <w:bookmarkStart w:id="18" w:name="heading_18"/>
      <w:r>
        <w:rPr>
          <w:rFonts w:ascii="Arial" w:hAnsi="Arial" w:eastAsia="等线" w:cs="Arial"/>
          <w:b/>
          <w:sz w:val="36"/>
          <w:szCs w:val="24"/>
        </w:rPr>
        <w:t>四、核心功能详细设计</w:t>
      </w:r>
      <w:bookmarkEnd w:id="18"/>
    </w:p>
    <w:p w14:paraId="36EFE329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19" w:name="heading_19"/>
      <w:r>
        <w:rPr>
          <w:rFonts w:ascii="Arial" w:hAnsi="Arial" w:eastAsia="等线" w:cs="Arial"/>
          <w:b/>
          <w:sz w:val="32"/>
          <w:szCs w:val="24"/>
        </w:rPr>
        <w:t>4.1 多朝向像素动画设计</w:t>
      </w:r>
      <w:bookmarkEnd w:id="19"/>
    </w:p>
    <w:p w14:paraId="3FD8BE28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采用</w:t>
      </w:r>
      <w:r>
        <w:rPr>
          <w:rFonts w:ascii="Arial" w:hAnsi="Arial" w:eastAsia="等线" w:cs="Arial"/>
          <w:b/>
          <w:sz w:val="24"/>
          <w:szCs w:val="24"/>
        </w:rPr>
        <w:t>状态机模式</w:t>
      </w:r>
      <w:r>
        <w:rPr>
          <w:rFonts w:ascii="Arial" w:hAnsi="Arial" w:eastAsia="等线" w:cs="Arial"/>
          <w:sz w:val="24"/>
          <w:szCs w:val="24"/>
        </w:rPr>
        <w:t>管理角色状态：待机、行走、攻击、闪避、受击。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每个动作独立配置四向帧序列，切换状态时自动加载对应帧图，循环播放，做到动作流畅无卡顿，衣袍、披风跟随动作自然摆动，提升画面表现力。</w:t>
      </w:r>
    </w:p>
    <w:p w14:paraId="4543A613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20" w:name="heading_20"/>
      <w:r>
        <w:rPr>
          <w:rFonts w:ascii="Arial" w:hAnsi="Arial" w:eastAsia="等线" w:cs="Arial"/>
          <w:b/>
          <w:sz w:val="32"/>
          <w:szCs w:val="24"/>
        </w:rPr>
        <w:t>4.2 闪避翻滚无敌机制</w:t>
      </w:r>
      <w:bookmarkEnd w:id="20"/>
    </w:p>
    <w:p w14:paraId="323AA15D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设置专属闪避按键，配合方向键实现定向翻滚；翻滚期间锁定角色状态，禁止被攻击、禁止打断；内置冷却计时器，限制释放频率；通过动画帧与位移同步，保证动作表现和逻辑规则一致。</w:t>
      </w:r>
    </w:p>
    <w:p w14:paraId="093E759D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21" w:name="heading_21"/>
      <w:r>
        <w:rPr>
          <w:rFonts w:ascii="Arial" w:hAnsi="Arial" w:eastAsia="等线" w:cs="Arial"/>
          <w:b/>
          <w:sz w:val="32"/>
          <w:szCs w:val="24"/>
        </w:rPr>
        <w:t>4.3 伤害数字与受击反馈</w:t>
      </w:r>
      <w:bookmarkEnd w:id="21"/>
    </w:p>
    <w:p w14:paraId="5EC26E5A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命中瞬间在角色头顶生成伤害文本，按普通 / 暴击区分颜色与大小；数字匀速上浮、缩放、透明度渐变消失；同时触发角色闪烁、小幅击退、屏幕震动，多层次强化对战打击感。</w:t>
      </w:r>
    </w:p>
    <w:p w14:paraId="1C117062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22" w:name="heading_22"/>
      <w:r>
        <w:rPr>
          <w:rFonts w:ascii="Arial" w:hAnsi="Arial" w:eastAsia="等线" w:cs="Arial"/>
          <w:b/>
          <w:sz w:val="32"/>
          <w:szCs w:val="24"/>
        </w:rPr>
        <w:t>4.4 多回合三局两胜机制</w:t>
      </w:r>
      <w:bookmarkEnd w:id="22"/>
    </w:p>
    <w:p w14:paraId="56679A85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每回合开局复位双方出生位置、满血重置、清空状态；单回合一方血量归零则本回合胜利；系统累计胜场，率先拿到两胜即为全局总冠军；增加回合过渡提示与赛点标识，竞技感完整。</w:t>
      </w:r>
    </w:p>
    <w:p w14:paraId="6EFC25AC">
      <w:pPr>
        <w:spacing w:before="320" w:after="120" w:line="288" w:lineRule="auto"/>
        <w:ind w:left="0"/>
        <w:jc w:val="left"/>
        <w:outlineLvl w:val="1"/>
        <w:rPr>
          <w:sz w:val="22"/>
          <w:szCs w:val="24"/>
        </w:rPr>
      </w:pPr>
      <w:bookmarkStart w:id="23" w:name="heading_23"/>
      <w:r>
        <w:rPr>
          <w:rFonts w:ascii="Arial" w:hAnsi="Arial" w:eastAsia="等线" w:cs="Arial"/>
          <w:b/>
          <w:sz w:val="36"/>
          <w:szCs w:val="24"/>
        </w:rPr>
        <w:t>五、开发难点与解决方案</w:t>
      </w:r>
      <w:bookmarkEnd w:id="23"/>
    </w:p>
    <w:p w14:paraId="4434CD9D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从控制台转 Qt 图形界面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hint="eastAsia" w:ascii="Arial" w:hAnsi="Arial" w:eastAsia="等线" w:cs="Arial"/>
          <w:sz w:val="24"/>
          <w:szCs w:val="24"/>
          <w:lang w:val="en-US" w:eastAsia="zh-CN"/>
        </w:rPr>
        <w:t>解决：通过AI工具trae的协助实现代码的转化</w:t>
      </w:r>
    </w:p>
    <w:p w14:paraId="40A64EDF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多朝向动画切换混乱、卡顿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解决：预加载所有动作帧，用状态机标记当前行为，禁止多动作同时触发。</w:t>
      </w:r>
    </w:p>
    <w:p w14:paraId="00D872D6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攻击判定不准确、误判漏判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解决：给角色和攻击范围设置矩形碰撞框，按攻击动作时机开启判定区间。</w:t>
      </w:r>
    </w:p>
    <w:p w14:paraId="0742EEB3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双人按键冲突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解决：为玩家 1、玩家 2 分配独立按键映射，互不占用按键事件。</w:t>
      </w:r>
    </w:p>
    <w:p w14:paraId="4F9BC8EC">
      <w:pPr>
        <w:spacing w:before="320" w:after="120" w:line="288" w:lineRule="auto"/>
        <w:ind w:left="0"/>
        <w:jc w:val="left"/>
        <w:outlineLvl w:val="1"/>
        <w:rPr>
          <w:sz w:val="22"/>
          <w:szCs w:val="24"/>
        </w:rPr>
      </w:pPr>
      <w:bookmarkStart w:id="24" w:name="heading_24"/>
      <w:r>
        <w:rPr>
          <w:rFonts w:ascii="Arial" w:hAnsi="Arial" w:eastAsia="等线" w:cs="Arial"/>
          <w:b/>
          <w:sz w:val="36"/>
          <w:szCs w:val="24"/>
        </w:rPr>
        <w:t>六、项目成果</w:t>
      </w:r>
      <w:bookmarkEnd w:id="24"/>
    </w:p>
    <w:p w14:paraId="693B8738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完成</w:t>
      </w:r>
      <w:r>
        <w:rPr>
          <w:rFonts w:ascii="Arial" w:hAnsi="Arial" w:eastAsia="等线" w:cs="Arial"/>
          <w:b/>
          <w:sz w:val="24"/>
          <w:szCs w:val="24"/>
        </w:rPr>
        <w:t>三个版本完整迭代</w:t>
      </w:r>
      <w:r>
        <w:rPr>
          <w:rFonts w:ascii="Arial" w:hAnsi="Arial" w:eastAsia="等线" w:cs="Arial"/>
          <w:sz w:val="24"/>
          <w:szCs w:val="24"/>
        </w:rPr>
        <w:t>，从控制台原型到 Qt 成品游戏，架构逐步完善；</w:t>
      </w:r>
    </w:p>
    <w:p w14:paraId="0109D459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实现骑士、法师双角色全套四向动画、战斗反馈、闪避机制、多回合竞技；</w:t>
      </w:r>
    </w:p>
    <w:p w14:paraId="26B54CAE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游戏手感、美术表现、竞技玩法完整，达到小型独立游戏成品标准；</w:t>
      </w:r>
    </w:p>
    <w:p w14:paraId="070EB545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完成工程打包，实现</w:t>
      </w:r>
      <w:r>
        <w:rPr>
          <w:rFonts w:ascii="Arial" w:hAnsi="Arial" w:eastAsia="等线" w:cs="Arial"/>
          <w:b/>
          <w:sz w:val="24"/>
          <w:szCs w:val="24"/>
        </w:rPr>
        <w:t>解压即玩</w:t>
      </w:r>
      <w:r>
        <w:rPr>
          <w:rFonts w:ascii="Arial" w:hAnsi="Arial" w:eastAsia="等线" w:cs="Arial"/>
          <w:sz w:val="24"/>
          <w:szCs w:val="24"/>
        </w:rPr>
        <w:t>，无需额外配置环境；</w:t>
      </w:r>
    </w:p>
    <w:p w14:paraId="7D1B553E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项目源码开源托管 GitHub，附带可下载正式版本，完成完整项目交付。</w:t>
      </w:r>
    </w:p>
    <w:p w14:paraId="77CE3A81">
      <w:pPr>
        <w:spacing w:before="320" w:after="120" w:line="288" w:lineRule="auto"/>
        <w:ind w:left="0"/>
        <w:jc w:val="left"/>
        <w:outlineLvl w:val="1"/>
        <w:rPr>
          <w:sz w:val="22"/>
          <w:szCs w:val="24"/>
        </w:rPr>
      </w:pPr>
      <w:bookmarkStart w:id="25" w:name="heading_25"/>
      <w:r>
        <w:rPr>
          <w:rFonts w:ascii="Arial" w:hAnsi="Arial" w:eastAsia="等线" w:cs="Arial"/>
          <w:b/>
          <w:sz w:val="36"/>
          <w:szCs w:val="24"/>
        </w:rPr>
        <w:t>七、项目总结与未来拓展</w:t>
      </w:r>
      <w:bookmarkEnd w:id="25"/>
    </w:p>
    <w:p w14:paraId="547E9274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26" w:name="heading_26"/>
      <w:r>
        <w:rPr>
          <w:rFonts w:ascii="Arial" w:hAnsi="Arial" w:eastAsia="等线" w:cs="Arial"/>
          <w:b/>
          <w:sz w:val="32"/>
          <w:szCs w:val="24"/>
        </w:rPr>
        <w:t>7.1 项目总结</w:t>
      </w:r>
      <w:bookmarkEnd w:id="26"/>
    </w:p>
    <w:p w14:paraId="237EF151">
      <w:p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通过本项目，完整经历</w:t>
      </w:r>
      <w:r>
        <w:rPr>
          <w:rFonts w:ascii="Arial" w:hAnsi="Arial" w:eastAsia="等线" w:cs="Arial"/>
          <w:b/>
          <w:sz w:val="24"/>
          <w:szCs w:val="24"/>
        </w:rPr>
        <w:t>游戏策划→原型开发→图形化重构→美术动画制作→玩法迭代→打包发布→开源托管</w:t>
      </w:r>
      <w:r>
        <w:rPr>
          <w:rFonts w:ascii="Arial" w:hAnsi="Arial" w:eastAsia="等线" w:cs="Arial"/>
          <w:sz w:val="24"/>
          <w:szCs w:val="24"/>
        </w:rPr>
        <w:t>全流程。熟练掌握 C++ 面向对象编程、Qt2D 绘图、事件监听、动画状态机、碰撞检测、版本控制与项目部署，独立完成从想法到可发布成品的全部开发工作，综合实践能力得到明显提升。</w:t>
      </w:r>
    </w:p>
    <w:p w14:paraId="02340128">
      <w:pPr>
        <w:spacing w:before="300" w:after="120" w:line="288" w:lineRule="auto"/>
        <w:ind w:left="0"/>
        <w:jc w:val="left"/>
        <w:outlineLvl w:val="2"/>
        <w:rPr>
          <w:sz w:val="22"/>
          <w:szCs w:val="24"/>
        </w:rPr>
      </w:pPr>
      <w:bookmarkStart w:id="27" w:name="heading_27"/>
      <w:r>
        <w:rPr>
          <w:rFonts w:ascii="Arial" w:hAnsi="Arial" w:eastAsia="等线" w:cs="Arial"/>
          <w:b/>
          <w:sz w:val="32"/>
          <w:szCs w:val="24"/>
        </w:rPr>
        <w:t>7.2 未来可拓展方向</w:t>
      </w:r>
      <w:bookmarkEnd w:id="27"/>
    </w:p>
    <w:p w14:paraId="32FDE086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新增技能系统、蓝条能量机制，丰富战术选择；</w:t>
      </w:r>
    </w:p>
    <w:p w14:paraId="6589270B">
      <w:pPr>
        <w:numPr>
          <w:ilvl w:val="0"/>
          <w:numId w:val="59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加入地图草丛、障碍物掩体，实现弹道阻挡与偷袭玩法；</w:t>
      </w:r>
    </w:p>
    <w:p w14:paraId="622A2C54"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开发人机 AI 难度模式，支持单人离线对战；</w:t>
      </w:r>
    </w:p>
    <w:p w14:paraId="68DB0392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增加角色皮肤、天赋加点、流派克制系统；</w:t>
      </w:r>
    </w:p>
    <w:p w14:paraId="7FFD9294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sz w:val="22"/>
          <w:szCs w:val="24"/>
        </w:rPr>
      </w:pPr>
      <w:r>
        <w:rPr>
          <w:rFonts w:ascii="Arial" w:hAnsi="Arial" w:eastAsia="等线" w:cs="Arial"/>
          <w:sz w:val="24"/>
          <w:szCs w:val="24"/>
        </w:rPr>
        <w:t>完善全套音效、粒子特效、天气系统，提升沉浸感。</w:t>
      </w:r>
    </w:p>
    <w:p w14:paraId="6561A6ED">
      <w:pPr>
        <w:numPr>
          <w:ilvl w:val="0"/>
          <w:numId w:val="62"/>
        </w:numPr>
        <w:spacing w:before="120" w:after="120" w:line="288" w:lineRule="auto"/>
        <w:ind w:left="0" w:leftChars="0" w:firstLine="0" w:firstLineChars="0"/>
        <w:jc w:val="left"/>
        <w:rPr>
          <w:rFonts w:hint="default" w:eastAsia="宋体"/>
          <w:sz w:val="21"/>
          <w:szCs w:val="22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8"/>
          <w:lang w:val="en-US" w:eastAsia="zh-CN"/>
        </w:rPr>
        <w:t>加入角色职业系统，提供更丰富的玩法选择</w:t>
      </w:r>
      <w:bookmarkStart w:id="28" w:name="_GoBack"/>
      <w:bookmarkEnd w:id="28"/>
    </w:p>
    <w:p w14:paraId="7CF14FC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sz w:val="22"/>
          <w:szCs w:val="24"/>
        </w:rPr>
      </w:pPr>
    </w:p>
    <w:p w14:paraId="046AB341">
      <w:pPr>
        <w:spacing w:before="120" w:after="120" w:line="288" w:lineRule="auto"/>
        <w:ind w:left="0"/>
        <w:jc w:val="left"/>
        <w:rPr>
          <w:sz w:val="22"/>
          <w:szCs w:val="24"/>
        </w:rPr>
      </w:pPr>
    </w:p>
    <w:p w14:paraId="6F73E79B">
      <w:pPr>
        <w:spacing w:before="120" w:after="120" w:line="288" w:lineRule="auto"/>
        <w:ind w:left="0"/>
        <w:jc w:val="left"/>
        <w:rPr>
          <w:sz w:val="22"/>
          <w:szCs w:val="24"/>
        </w:rPr>
      </w:pPr>
    </w:p>
    <w:p w14:paraId="1C1026B0">
      <w:pPr>
        <w:spacing w:before="120" w:after="120" w:line="288" w:lineRule="auto"/>
        <w:ind w:left="0"/>
        <w:jc w:val="left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补充：整个开发过程有ai的参与，Trae，豆包，Deepseek，Gemini。</w:t>
      </w:r>
    </w:p>
    <w:p w14:paraId="132A1960">
      <w:pPr>
        <w:spacing w:before="120" w:after="120" w:line="288" w:lineRule="auto"/>
        <w:ind w:left="0"/>
        <w:jc w:val="left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           游戏的三个版本第一版本完全无ai协助，独立完成，实现控制台版本的游戏逻辑的运行。</w:t>
      </w:r>
    </w:p>
    <w:p w14:paraId="4298AB0D">
      <w:pPr>
        <w:spacing w:before="120" w:after="120" w:line="288" w:lineRule="auto"/>
        <w:ind w:left="0"/>
        <w:jc w:val="left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          游戏美术方面素材来源于素材网站和豆包生图。    </w:t>
      </w:r>
      <w:r>
        <w:rPr>
          <w:rFonts w:hint="eastAsia"/>
          <w:sz w:val="22"/>
          <w:szCs w:val="24"/>
          <w:lang w:val="en-US" w:eastAsia="zh-CN"/>
        </w:rPr>
        <w:t xml:space="preserve">   </w:t>
      </w:r>
    </w:p>
    <w:p w14:paraId="007592CE">
      <w:pPr>
        <w:spacing w:before="120" w:after="120" w:line="288" w:lineRule="auto"/>
        <w:ind w:left="0"/>
        <w:jc w:val="left"/>
        <w:rPr>
          <w:rFonts w:hint="default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 xml:space="preserve"> 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01D4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68AC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3F3350"/>
    <w:multiLevelType w:val="singleLevel"/>
    <w:tmpl w:val="B53F335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C0915F4F"/>
    <w:multiLevelType w:val="singleLevel"/>
    <w:tmpl w:val="C0915F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3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03A63A41"/>
    <w:multiLevelType w:val="singleLevel"/>
    <w:tmpl w:val="03A63A4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8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0CEF100B"/>
    <w:multiLevelType w:val="singleLevel"/>
    <w:tmpl w:val="0CEF10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F9F9CCA"/>
    <w:multiLevelType w:val="singleLevel"/>
    <w:tmpl w:val="0F9F9C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35E83B33"/>
    <w:multiLevelType w:val="singleLevel"/>
    <w:tmpl w:val="35E83B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40B249F9"/>
    <w:multiLevelType w:val="singleLevel"/>
    <w:tmpl w:val="40B24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4D94DA66"/>
    <w:multiLevelType w:val="singleLevel"/>
    <w:tmpl w:val="4D94DA6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3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4"/>
  </w:num>
  <w:num w:numId="2">
    <w:abstractNumId w:val="17"/>
  </w:num>
  <w:num w:numId="3">
    <w:abstractNumId w:val="50"/>
  </w:num>
  <w:num w:numId="4">
    <w:abstractNumId w:val="14"/>
  </w:num>
  <w:num w:numId="5">
    <w:abstractNumId w:val="10"/>
  </w:num>
  <w:num w:numId="6">
    <w:abstractNumId w:val="27"/>
  </w:num>
  <w:num w:numId="7">
    <w:abstractNumId w:val="37"/>
  </w:num>
  <w:num w:numId="8">
    <w:abstractNumId w:val="57"/>
  </w:num>
  <w:num w:numId="9">
    <w:abstractNumId w:val="25"/>
  </w:num>
  <w:num w:numId="10">
    <w:abstractNumId w:val="5"/>
  </w:num>
  <w:num w:numId="11">
    <w:abstractNumId w:val="38"/>
  </w:num>
  <w:num w:numId="12">
    <w:abstractNumId w:val="51"/>
  </w:num>
  <w:num w:numId="13">
    <w:abstractNumId w:val="16"/>
  </w:num>
  <w:num w:numId="14">
    <w:abstractNumId w:val="47"/>
  </w:num>
  <w:num w:numId="15">
    <w:abstractNumId w:val="22"/>
  </w:num>
  <w:num w:numId="16">
    <w:abstractNumId w:val="36"/>
  </w:num>
  <w:num w:numId="17">
    <w:abstractNumId w:val="19"/>
  </w:num>
  <w:num w:numId="18">
    <w:abstractNumId w:val="18"/>
  </w:num>
  <w:num w:numId="19">
    <w:abstractNumId w:val="7"/>
  </w:num>
  <w:num w:numId="20">
    <w:abstractNumId w:val="45"/>
  </w:num>
  <w:num w:numId="21">
    <w:abstractNumId w:val="54"/>
  </w:num>
  <w:num w:numId="22">
    <w:abstractNumId w:val="30"/>
  </w:num>
  <w:num w:numId="23">
    <w:abstractNumId w:val="44"/>
  </w:num>
  <w:num w:numId="24">
    <w:abstractNumId w:val="8"/>
  </w:num>
  <w:num w:numId="25">
    <w:abstractNumId w:val="60"/>
  </w:num>
  <w:num w:numId="26">
    <w:abstractNumId w:val="59"/>
  </w:num>
  <w:num w:numId="27">
    <w:abstractNumId w:val="13"/>
  </w:num>
  <w:num w:numId="28">
    <w:abstractNumId w:val="55"/>
  </w:num>
  <w:num w:numId="29">
    <w:abstractNumId w:val="6"/>
  </w:num>
  <w:num w:numId="30">
    <w:abstractNumId w:val="2"/>
  </w:num>
  <w:num w:numId="31">
    <w:abstractNumId w:val="49"/>
  </w:num>
  <w:num w:numId="32">
    <w:abstractNumId w:val="61"/>
  </w:num>
  <w:num w:numId="33">
    <w:abstractNumId w:val="0"/>
  </w:num>
  <w:num w:numId="34">
    <w:abstractNumId w:val="35"/>
  </w:num>
  <w:num w:numId="35">
    <w:abstractNumId w:val="48"/>
  </w:num>
  <w:num w:numId="36">
    <w:abstractNumId w:val="23"/>
  </w:num>
  <w:num w:numId="37">
    <w:abstractNumId w:val="20"/>
  </w:num>
  <w:num w:numId="38">
    <w:abstractNumId w:val="39"/>
  </w:num>
  <w:num w:numId="39">
    <w:abstractNumId w:val="12"/>
  </w:num>
  <w:num w:numId="40">
    <w:abstractNumId w:val="4"/>
  </w:num>
  <w:num w:numId="41">
    <w:abstractNumId w:val="11"/>
  </w:num>
  <w:num w:numId="42">
    <w:abstractNumId w:val="52"/>
  </w:num>
  <w:num w:numId="43">
    <w:abstractNumId w:val="1"/>
  </w:num>
  <w:num w:numId="44">
    <w:abstractNumId w:val="32"/>
  </w:num>
  <w:num w:numId="45">
    <w:abstractNumId w:val="3"/>
  </w:num>
  <w:num w:numId="46">
    <w:abstractNumId w:val="53"/>
  </w:num>
  <w:num w:numId="47">
    <w:abstractNumId w:val="58"/>
  </w:num>
  <w:num w:numId="48">
    <w:abstractNumId w:val="46"/>
  </w:num>
  <w:num w:numId="49">
    <w:abstractNumId w:val="40"/>
  </w:num>
  <w:num w:numId="50">
    <w:abstractNumId w:val="56"/>
  </w:num>
  <w:num w:numId="51">
    <w:abstractNumId w:val="28"/>
  </w:num>
  <w:num w:numId="52">
    <w:abstractNumId w:val="29"/>
  </w:num>
  <w:num w:numId="53">
    <w:abstractNumId w:val="41"/>
  </w:num>
  <w:num w:numId="54">
    <w:abstractNumId w:val="33"/>
  </w:num>
  <w:num w:numId="55">
    <w:abstractNumId w:val="21"/>
  </w:num>
  <w:num w:numId="56">
    <w:abstractNumId w:val="34"/>
  </w:num>
  <w:num w:numId="57">
    <w:abstractNumId w:val="9"/>
  </w:num>
  <w:num w:numId="58">
    <w:abstractNumId w:val="43"/>
  </w:num>
  <w:num w:numId="59">
    <w:abstractNumId w:val="31"/>
  </w:num>
  <w:num w:numId="60">
    <w:abstractNumId w:val="42"/>
  </w:num>
  <w:num w:numId="61">
    <w:abstractNumId w:val="26"/>
  </w:num>
  <w:num w:numId="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145430"/>
    <w:rsid w:val="6A5218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2928</Words>
  <Characters>3173</Characters>
  <TotalTime>62</TotalTime>
  <ScaleCrop>false</ScaleCrop>
  <LinksUpToDate>false</LinksUpToDate>
  <CharactersWithSpaces>3304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2026-05-05T05:57:00Z</dcterms:created>
  <dc:creator>Apache POI</dc:creator>
  <cp:lastModifiedBy>杨国梁</cp:lastModifiedBy>
  <dcterms:modified xsi:type="dcterms:W3CDTF">2026-05-05T07:00:39Z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eyJoZGlkIjoiOWJhMTc5YmZkY2I5NmZiNjM5MTgwMWYzNGRmZDZkNTciLCJ1c2VySWQiOiIxNzY5ODk5MjUzIn0=</vt:lpwstr>
  </property>
  <property fmtid="{D5CDD505-2E9C-101B-9397-08002B2CF9AE}" pid="3" name="KSOProductBuildVer">
    <vt:lpwstr>2052-12.1.0.23125</vt:lpwstr>
  </property>
  <property fmtid="{D5CDD505-2E9C-101B-9397-08002B2CF9AE}" pid="4" name="ICV">
    <vt:lpwstr>5461A1B1702C4D01861490669187421A_13</vt:lpwstr>
  </property>
</Properties>
</file>